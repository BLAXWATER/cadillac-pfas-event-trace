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587" w:type="dxa"/>
        <w:tblInd w:w="-972" w:type="dxa"/>
        <w:tblLook w:val="0000" w:firstRow="0" w:lastRow="0" w:firstColumn="0" w:lastColumn="0" w:noHBand="0" w:noVBand="0"/>
      </w:tblPr>
      <w:tblGrid>
        <w:gridCol w:w="2472"/>
        <w:gridCol w:w="2523"/>
        <w:gridCol w:w="89"/>
        <w:gridCol w:w="197"/>
        <w:gridCol w:w="168"/>
        <w:gridCol w:w="1606"/>
        <w:gridCol w:w="1238"/>
        <w:gridCol w:w="751"/>
        <w:gridCol w:w="933"/>
        <w:gridCol w:w="147"/>
        <w:gridCol w:w="1731"/>
        <w:gridCol w:w="1316"/>
      </w:tblGrid>
      <w:tr w:rsidR="00334CBC" w:rsidTr="000400D7">
        <w:trPr>
          <w:trHeight w:val="225"/>
        </w:trPr>
        <w:tc>
          <w:tcPr>
            <w:tcW w:w="9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bookmarkStart w:id="0" w:name="RANGE!A1:G64"/>
            <w:r w:rsidRPr="00EF140B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PH   </w:t>
            </w:r>
            <w:r w:rsidRPr="00EF140B">
              <w:rPr>
                <w:rFonts w:ascii="Arial" w:hAnsi="Arial" w:cs="Arial"/>
                <w:b/>
                <w:bCs/>
                <w:iCs/>
                <w:color w:val="000080"/>
                <w:sz w:val="22"/>
                <w:szCs w:val="22"/>
              </w:rPr>
              <w:t xml:space="preserve">   </w:t>
            </w:r>
            <w:r w:rsidRPr="00EF140B">
              <w:rPr>
                <w:rFonts w:ascii="Arial" w:hAnsi="Arial" w:cs="Arial"/>
                <w:b/>
                <w:bCs/>
                <w:i/>
                <w:iCs/>
                <w:color w:val="000080"/>
                <w:sz w:val="22"/>
                <w:szCs w:val="22"/>
              </w:rPr>
              <w:t xml:space="preserve">  </w:t>
            </w:r>
            <w:r w:rsidRPr="00EF140B">
              <w:rPr>
                <w:rFonts w:ascii="Arial" w:hAnsi="Arial" w:cs="Arial"/>
                <w:b/>
                <w:bCs/>
                <w:iCs/>
                <w:color w:val="000080"/>
                <w:sz w:val="22"/>
                <w:szCs w:val="22"/>
              </w:rPr>
              <w:t xml:space="preserve">  </w:t>
            </w:r>
            <w:r w:rsidRPr="00EF140B">
              <w:rPr>
                <w:rFonts w:ascii="Arial" w:hAnsi="Arial" w:cs="Arial"/>
                <w:b/>
                <w:bCs/>
                <w:i/>
                <w:iCs/>
                <w:color w:val="000080"/>
                <w:sz w:val="22"/>
                <w:szCs w:val="22"/>
              </w:rPr>
              <w:t xml:space="preserve">           </w:t>
            </w:r>
            <w:r w:rsidRPr="00EF140B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                     COMPLIANCE MONITORING FIELD SHEET</w:t>
            </w:r>
            <w:bookmarkEnd w:id="0"/>
          </w:p>
        </w:tc>
        <w:tc>
          <w:tcPr>
            <w:tcW w:w="18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i/>
                <w:iCs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i/>
                <w:iCs/>
                <w:color w:val="0070C0"/>
                <w:sz w:val="18"/>
                <w:szCs w:val="18"/>
              </w:rPr>
              <w:t xml:space="preserve"> Date:     </w:t>
            </w:r>
            <w:r w:rsidR="00FC65CB">
              <w:rPr>
                <w:rFonts w:ascii="Arial" w:hAnsi="Arial" w:cs="Arial"/>
                <w:i/>
                <w:iCs/>
                <w:color w:val="0070C0"/>
                <w:sz w:val="18"/>
                <w:szCs w:val="18"/>
              </w:rPr>
              <w:t>4-27-2018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9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2393" w:type="dxa"/>
            <w:gridSpan w:val="4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0400D7" w:rsidRPr="00EF140B" w:rsidRDefault="00FC65CB" w:rsidP="00A85DF1">
            <w:pPr>
              <w:rPr>
                <w:rFonts w:ascii="Arial" w:hAnsi="Arial" w:cs="Arial"/>
                <w:b/>
                <w:color w:val="000080"/>
              </w:rPr>
            </w:pPr>
            <w:r>
              <w:rPr>
                <w:rFonts w:ascii="Arial" w:hAnsi="Arial" w:cs="Arial"/>
                <w:b/>
                <w:color w:val="000080"/>
              </w:rPr>
              <w:t>Cadillac WWTP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562" w:type="dxa"/>
            <w:gridSpan w:val="4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0400D7" w:rsidRPr="00FC65CB" w:rsidRDefault="004E4F54" w:rsidP="00A85DF1">
            <w:pPr>
              <w:rPr>
                <w:rFonts w:ascii="Arial" w:hAnsi="Arial" w:cs="Arial"/>
                <w:b/>
                <w:color w:val="000080"/>
                <w:sz w:val="20"/>
                <w:szCs w:val="20"/>
              </w:rPr>
            </w:pPr>
            <w:r w:rsidRPr="00FC65CB">
              <w:rPr>
                <w:rFonts w:ascii="Arial" w:hAnsi="Arial" w:cs="Arial"/>
                <w:b/>
                <w:color w:val="000080"/>
                <w:sz w:val="20"/>
                <w:szCs w:val="20"/>
              </w:rPr>
              <w:t xml:space="preserve">  </w:t>
            </w:r>
            <w:r w:rsidR="00FC65CB" w:rsidRPr="00FC65CB">
              <w:rPr>
                <w:rFonts w:ascii="Arial" w:hAnsi="Arial" w:cs="Arial"/>
                <w:b/>
                <w:color w:val="000080"/>
                <w:sz w:val="20"/>
                <w:szCs w:val="20"/>
              </w:rPr>
              <w:t>Doug Langworthy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40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color w:val="0070C0"/>
                <w:sz w:val="18"/>
                <w:szCs w:val="18"/>
              </w:rPr>
              <w:t>Facility Name:</w:t>
            </w:r>
          </w:p>
        </w:tc>
        <w:tc>
          <w:tcPr>
            <w:tcW w:w="2393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color w:val="0070C0"/>
                <w:sz w:val="18"/>
                <w:szCs w:val="18"/>
              </w:rPr>
              <w:t>Contact:</w:t>
            </w:r>
          </w:p>
        </w:tc>
        <w:tc>
          <w:tcPr>
            <w:tcW w:w="356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3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2393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FC65CB" w:rsidRPr="00FC65CB" w:rsidRDefault="004E4F54" w:rsidP="00A85DF1">
            <w:pPr>
              <w:jc w:val="both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EF140B">
              <w:rPr>
                <w:rFonts w:ascii="Arial" w:hAnsi="Arial" w:cs="Arial"/>
                <w:color w:val="0070C0"/>
                <w:sz w:val="20"/>
                <w:szCs w:val="20"/>
              </w:rPr>
              <w:t xml:space="preserve"> </w:t>
            </w:r>
            <w:r w:rsidR="00FC65CB" w:rsidRPr="00FC65CB">
              <w:rPr>
                <w:rFonts w:ascii="Arial" w:hAnsi="Arial" w:cs="Arial"/>
                <w:color w:val="0070C0"/>
                <w:sz w:val="20"/>
                <w:szCs w:val="20"/>
              </w:rPr>
              <w:t xml:space="preserve">1121 </w:t>
            </w:r>
            <w:proofErr w:type="spellStart"/>
            <w:r w:rsidR="00FC65CB" w:rsidRPr="00FC65CB">
              <w:rPr>
                <w:rFonts w:ascii="Arial" w:hAnsi="Arial" w:cs="Arial"/>
                <w:color w:val="0070C0"/>
                <w:sz w:val="20"/>
                <w:szCs w:val="20"/>
              </w:rPr>
              <w:t>Plett</w:t>
            </w:r>
            <w:proofErr w:type="spellEnd"/>
            <w:r w:rsidR="00FC65CB" w:rsidRPr="00FC65CB">
              <w:rPr>
                <w:rFonts w:ascii="Arial" w:hAnsi="Arial" w:cs="Arial"/>
                <w:color w:val="0070C0"/>
                <w:sz w:val="20"/>
                <w:szCs w:val="20"/>
              </w:rPr>
              <w:t xml:space="preserve"> Road</w:t>
            </w:r>
          </w:p>
          <w:p w:rsidR="000400D7" w:rsidRPr="00EF140B" w:rsidRDefault="00FC65CB" w:rsidP="00A85DF1">
            <w:pPr>
              <w:jc w:val="both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FC65CB">
              <w:rPr>
                <w:rFonts w:ascii="Arial" w:hAnsi="Arial" w:cs="Arial"/>
                <w:color w:val="0070C0"/>
                <w:sz w:val="20"/>
                <w:szCs w:val="20"/>
              </w:rPr>
              <w:t xml:space="preserve"> Cadillac MI 49601</w:t>
            </w:r>
            <w:r w:rsidR="004E4F54" w:rsidRPr="00FC65CB">
              <w:rPr>
                <w:rFonts w:ascii="Arial" w:hAnsi="Arial" w:cs="Arial"/>
                <w:color w:val="0070C0"/>
                <w:sz w:val="20"/>
                <w:szCs w:val="20"/>
              </w:rPr>
              <w:t xml:space="preserve"> </w:t>
            </w:r>
            <w:r w:rsidR="004E4F54" w:rsidRPr="00EF140B">
              <w:rPr>
                <w:rFonts w:ascii="Arial" w:hAnsi="Arial" w:cs="Arial"/>
                <w:color w:val="0070C0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1606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562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:rsidR="000400D7" w:rsidRPr="00FC65CB" w:rsidRDefault="004E4F54" w:rsidP="00A85DF1">
            <w:pPr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EF140B">
              <w:rPr>
                <w:rFonts w:ascii="Arial" w:hAnsi="Arial" w:cs="Arial"/>
                <w:color w:val="0070C0"/>
              </w:rPr>
              <w:t> </w:t>
            </w:r>
            <w:r w:rsidR="00FC65CB" w:rsidRPr="00FC65CB">
              <w:rPr>
                <w:rFonts w:ascii="Arial" w:hAnsi="Arial" w:cs="Arial"/>
                <w:color w:val="0070C0"/>
                <w:sz w:val="22"/>
                <w:szCs w:val="22"/>
              </w:rPr>
              <w:t>231.775.2841</w:t>
            </w:r>
            <w:r w:rsidRPr="00FC65CB">
              <w:rPr>
                <w:rFonts w:ascii="Arial" w:hAnsi="Arial" w:cs="Arial"/>
                <w:color w:val="0070C0"/>
                <w:sz w:val="22"/>
                <w:szCs w:val="22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40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Address:</w:t>
            </w:r>
          </w:p>
        </w:tc>
        <w:tc>
          <w:tcPr>
            <w:tcW w:w="2393" w:type="dxa"/>
            <w:gridSpan w:val="4"/>
            <w:vMerge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606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Phone:</w:t>
            </w:r>
          </w:p>
        </w:tc>
        <w:tc>
          <w:tcPr>
            <w:tcW w:w="356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78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color w:val="0070C0"/>
                <w:sz w:val="18"/>
                <w:szCs w:val="18"/>
              </w:rPr>
              <w:t>Permit #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color w:val="0070C0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  <w:r w:rsidRPr="00EF140B">
              <w:rPr>
                <w:rFonts w:ascii="Arial" w:hAnsi="Arial" w:cs="Arial"/>
                <w:b/>
                <w:color w:val="0070C0"/>
              </w:rPr>
              <w:t>MI</w:t>
            </w:r>
            <w:r w:rsidR="00FC65CB">
              <w:rPr>
                <w:rFonts w:ascii="Arial" w:hAnsi="Arial" w:cs="Arial"/>
                <w:b/>
                <w:color w:val="0070C0"/>
              </w:rPr>
              <w:t>0020257</w:t>
            </w:r>
          </w:p>
        </w:tc>
        <w:tc>
          <w:tcPr>
            <w:tcW w:w="454" w:type="dxa"/>
            <w:gridSpan w:val="3"/>
            <w:tcBorders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606" w:type="dxa"/>
            <w:tcBorders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562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  <w:r w:rsidRPr="00EF140B"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  <w:r w:rsidRPr="00EF140B"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FC65CB"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  <w:t>001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350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color w:val="0070C0"/>
                <w:sz w:val="18"/>
                <w:szCs w:val="18"/>
                <w:u w:val="single"/>
              </w:rPr>
              <w:t>DEQ Staff</w:t>
            </w: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 xml:space="preserve">  - Name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FC65CB" w:rsidRDefault="00FC65CB" w:rsidP="00A85DF1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FC65CB">
              <w:rPr>
                <w:rFonts w:ascii="Arial" w:hAnsi="Arial" w:cs="Arial"/>
                <w:b/>
                <w:color w:val="0070C0"/>
                <w:sz w:val="20"/>
                <w:szCs w:val="20"/>
              </w:rPr>
              <w:t>Don Brady</w:t>
            </w:r>
          </w:p>
        </w:tc>
        <w:tc>
          <w:tcPr>
            <w:tcW w:w="454" w:type="dxa"/>
            <w:gridSpan w:val="3"/>
            <w:tcBorders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606" w:type="dxa"/>
            <w:tcBorders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color w:val="0070C0"/>
                <w:sz w:val="18"/>
                <w:szCs w:val="18"/>
              </w:rPr>
              <w:t>Outfall #:</w:t>
            </w:r>
          </w:p>
        </w:tc>
        <w:tc>
          <w:tcPr>
            <w:tcW w:w="3562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3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 xml:space="preserve">                     Cell and Email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FC65CB" w:rsidRDefault="00FC65CB" w:rsidP="00A85DF1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FC65CB">
              <w:rPr>
                <w:rFonts w:ascii="Arial" w:hAnsi="Arial" w:cs="Arial"/>
                <w:b/>
                <w:color w:val="0070C0"/>
                <w:sz w:val="20"/>
                <w:szCs w:val="20"/>
              </w:rPr>
              <w:t>231.383.5039</w:t>
            </w:r>
          </w:p>
        </w:tc>
        <w:tc>
          <w:tcPr>
            <w:tcW w:w="454" w:type="dxa"/>
            <w:gridSpan w:val="3"/>
            <w:tcBorders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562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0400D7" w:rsidRPr="00FC65CB" w:rsidRDefault="004E4F54" w:rsidP="00A85DF1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FC65CB">
              <w:rPr>
                <w:rFonts w:ascii="Arial" w:hAnsi="Arial" w:cs="Arial"/>
                <w:color w:val="0070C0"/>
                <w:sz w:val="20"/>
                <w:szCs w:val="20"/>
              </w:rPr>
              <w:t xml:space="preserve">  </w:t>
            </w:r>
            <w:r w:rsidR="00FC65CB" w:rsidRPr="00FC65CB">
              <w:rPr>
                <w:rFonts w:ascii="Arial" w:hAnsi="Arial" w:cs="Arial"/>
                <w:color w:val="0070C0"/>
                <w:sz w:val="20"/>
                <w:szCs w:val="20"/>
              </w:rPr>
              <w:t>WWTP discharge to Clam R</w:t>
            </w:r>
            <w:r w:rsidR="00FC65CB">
              <w:rPr>
                <w:rFonts w:ascii="Arial" w:hAnsi="Arial" w:cs="Arial"/>
                <w:color w:val="0070C0"/>
                <w:sz w:val="20"/>
                <w:szCs w:val="20"/>
              </w:rPr>
              <w:t>i</w:t>
            </w:r>
            <w:r w:rsidR="00FC65CB" w:rsidRPr="00FC65CB">
              <w:rPr>
                <w:rFonts w:ascii="Arial" w:hAnsi="Arial" w:cs="Arial"/>
                <w:color w:val="0070C0"/>
                <w:sz w:val="20"/>
                <w:szCs w:val="20"/>
              </w:rPr>
              <w:t>v</w:t>
            </w:r>
            <w:r w:rsidR="00FC65CB">
              <w:rPr>
                <w:rFonts w:ascii="Arial" w:hAnsi="Arial" w:cs="Arial"/>
                <w:color w:val="0070C0"/>
                <w:sz w:val="20"/>
                <w:szCs w:val="20"/>
              </w:rPr>
              <w:t>er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FC65CB" w:rsidRDefault="00FC65CB" w:rsidP="00A85DF1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FC65CB">
              <w:rPr>
                <w:rFonts w:ascii="Arial" w:hAnsi="Arial" w:cs="Arial"/>
                <w:b/>
                <w:color w:val="0070C0"/>
                <w:sz w:val="20"/>
                <w:szCs w:val="20"/>
              </w:rPr>
              <w:t>BradyD6@michigan.gov</w:t>
            </w:r>
          </w:p>
        </w:tc>
        <w:tc>
          <w:tcPr>
            <w:tcW w:w="454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Description:</w:t>
            </w:r>
          </w:p>
        </w:tc>
        <w:tc>
          <w:tcPr>
            <w:tcW w:w="3562" w:type="dxa"/>
            <w:gridSpan w:val="4"/>
            <w:vMerge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3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0070C0"/>
                <w:sz w:val="18"/>
                <w:szCs w:val="18"/>
              </w:rPr>
              <w:t> </w:t>
            </w:r>
          </w:p>
        </w:tc>
        <w:tc>
          <w:tcPr>
            <w:tcW w:w="8799" w:type="dxa"/>
            <w:gridSpan w:val="10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b/>
                <w:color w:val="0070C0"/>
              </w:rPr>
            </w:pPr>
            <w:r w:rsidRPr="004B628A">
              <w:rPr>
                <w:rFonts w:ascii="Arial" w:hAnsi="Arial" w:cs="Arial"/>
                <w:b/>
                <w:color w:val="0070C0"/>
              </w:rPr>
              <w:t xml:space="preserve"> </w:t>
            </w:r>
            <w:r w:rsidR="004B628A" w:rsidRPr="004B628A">
              <w:rPr>
                <w:rFonts w:ascii="Arial" w:hAnsi="Arial" w:cs="Arial"/>
                <w:b/>
                <w:color w:val="0070C0"/>
              </w:rPr>
              <w:t>All composite parameters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40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EF140B">
                  <w:rPr>
                    <w:rFonts w:ascii="Arial" w:hAnsi="Arial" w:cs="Arial"/>
                    <w:b/>
                    <w:sz w:val="18"/>
                    <w:szCs w:val="18"/>
                  </w:rPr>
                  <w:t>Split</w:t>
                </w:r>
              </w:smartTag>
            </w:smartTag>
            <w:r w:rsidRPr="00EF140B">
              <w:rPr>
                <w:rFonts w:ascii="Arial" w:hAnsi="Arial" w:cs="Arial"/>
                <w:b/>
                <w:sz w:val="18"/>
                <w:szCs w:val="18"/>
              </w:rPr>
              <w:t xml:space="preserve"> Parameters:</w:t>
            </w:r>
          </w:p>
        </w:tc>
        <w:tc>
          <w:tcPr>
            <w:tcW w:w="879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35"/>
        </w:trPr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799" w:type="dxa"/>
            <w:gridSpan w:val="10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EF140B">
              <w:rPr>
                <w:rFonts w:ascii="Arial" w:hAnsi="Arial" w:cs="Arial"/>
                <w:b/>
                <w:color w:val="92D050"/>
                <w:sz w:val="22"/>
                <w:szCs w:val="22"/>
              </w:rPr>
              <w:t> </w:t>
            </w:r>
            <w:r w:rsidRPr="00EF140B">
              <w:rPr>
                <w:rFonts w:ascii="Arial" w:hAnsi="Arial" w:cs="Arial"/>
                <w:b/>
                <w:color w:val="0070C0"/>
                <w:sz w:val="22"/>
                <w:szCs w:val="22"/>
              </w:rPr>
              <w:t>--District Staff--</w:t>
            </w:r>
          </w:p>
          <w:p w:rsidR="000400D7" w:rsidRPr="00EF140B" w:rsidRDefault="004E4F54" w:rsidP="00A85DF1">
            <w:pPr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EF140B">
              <w:rPr>
                <w:rFonts w:ascii="Arial" w:hAnsi="Arial" w:cs="Arial"/>
                <w:b/>
                <w:color w:val="0070C0"/>
                <w:sz w:val="22"/>
                <w:szCs w:val="22"/>
              </w:rPr>
              <w:t xml:space="preserve">***Please delete all unwanted parameters for COMPOSITES </w:t>
            </w:r>
            <w:r w:rsidRPr="00EF140B">
              <w:rPr>
                <w:rFonts w:ascii="Arial" w:hAnsi="Arial" w:cs="Arial"/>
                <w:b/>
                <w:color w:val="0070C0"/>
                <w:sz w:val="22"/>
                <w:szCs w:val="22"/>
                <w:u w:val="single"/>
              </w:rPr>
              <w:t>and</w:t>
            </w:r>
            <w:r w:rsidRPr="00EF140B">
              <w:rPr>
                <w:rFonts w:ascii="Arial" w:hAnsi="Arial" w:cs="Arial"/>
                <w:b/>
                <w:color w:val="0070C0"/>
                <w:sz w:val="22"/>
                <w:szCs w:val="22"/>
              </w:rPr>
              <w:t xml:space="preserve"> GRABS***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70"/>
        </w:trPr>
        <w:tc>
          <w:tcPr>
            <w:tcW w:w="2472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9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 w:val="restart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000000"/>
            <w:noWrap/>
            <w:vAlign w:val="center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color w:val="FFFFFF"/>
                <w:sz w:val="32"/>
                <w:szCs w:val="32"/>
              </w:rPr>
            </w:pPr>
            <w:r w:rsidRPr="00EF140B">
              <w:rPr>
                <w:rFonts w:ascii="Arial" w:hAnsi="Arial" w:cs="Arial"/>
                <w:b/>
                <w:bCs/>
                <w:color w:val="FFFFFF"/>
                <w:sz w:val="32"/>
                <w:szCs w:val="32"/>
              </w:rPr>
              <w:t>COMPOSITES</w:t>
            </w:r>
          </w:p>
        </w:tc>
        <w:tc>
          <w:tcPr>
            <w:tcW w:w="22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969696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General Chemistry</w:t>
            </w: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969696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Organic</w:t>
            </w:r>
          </w:p>
        </w:tc>
        <w:tc>
          <w:tcPr>
            <w:tcW w:w="3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969696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Inorganic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22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GN</w:t>
            </w: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single" w:sz="4" w:space="0" w:color="auto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MA</w:t>
            </w:r>
            <w:r w:rsidRPr="00EF140B">
              <w:rPr>
                <w:rFonts w:ascii="Arial" w:hAnsi="Arial" w:cs="Arial"/>
                <w:sz w:val="18"/>
                <w:szCs w:val="18"/>
              </w:rPr>
              <w:t xml:space="preserve"> [Total Metals]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 w:val="restart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color w:val="FF0000"/>
                <w:u w:val="single"/>
              </w:rPr>
            </w:pPr>
            <w:r w:rsidRPr="00EF140B">
              <w:rPr>
                <w:rFonts w:ascii="Arial" w:hAnsi="Arial" w:cs="Arial"/>
                <w:b/>
                <w:color w:val="FF0000"/>
                <w:u w:val="single"/>
              </w:rPr>
              <w:t>PSM - ONLY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1.5 / 2 / 2.5 / 3 - L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Design Flow-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Pre-Post Comp_____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UV-</w:t>
            </w:r>
            <w:smartTag w:uri="urn:schemas-microsoft-com:office:smarttags" w:element="stockticker">
              <w:r w:rsidRPr="00EF140B">
                <w:rPr>
                  <w:rFonts w:ascii="Arial" w:hAnsi="Arial" w:cs="Arial"/>
                  <w:color w:val="FF0000"/>
                </w:rPr>
                <w:t>TRC</w:t>
              </w:r>
            </w:smartTag>
            <w:r w:rsidRPr="00EF140B">
              <w:rPr>
                <w:rFonts w:ascii="Arial" w:hAnsi="Arial" w:cs="Arial"/>
                <w:color w:val="FF0000"/>
              </w:rPr>
              <w:t>-_________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Normal__________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Gate_____________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FC Time_____-____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 xml:space="preserve">DMR 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M-T-W-T-F</w:t>
            </w:r>
          </w:p>
          <w:p w:rsidR="000400D7" w:rsidRPr="00EF140B" w:rsidRDefault="004E4F54" w:rsidP="00A85DF1">
            <w:pPr>
              <w:rPr>
                <w:rFonts w:ascii="Arial" w:hAnsi="Arial" w:cs="Arial"/>
                <w:color w:val="FF0000"/>
              </w:rPr>
            </w:pPr>
            <w:r w:rsidRPr="00EF140B">
              <w:rPr>
                <w:rFonts w:ascii="Arial" w:hAnsi="Arial" w:cs="Arial"/>
                <w:color w:val="FF0000"/>
              </w:rPr>
              <w:t>Biosolids-land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 xml:space="preserve">SS, CBOD-5 </w:t>
            </w:r>
          </w:p>
        </w:tc>
        <w:tc>
          <w:tcPr>
            <w:tcW w:w="301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sz w:val="18"/>
                <w:szCs w:val="18"/>
              </w:rPr>
              <w:t>(</w:t>
            </w:r>
            <w:proofErr w:type="spellStart"/>
            <w:r w:rsidRPr="004B628A">
              <w:rPr>
                <w:rFonts w:ascii="Arial" w:hAnsi="Arial" w:cs="Arial"/>
                <w:b/>
                <w:sz w:val="18"/>
                <w:szCs w:val="18"/>
              </w:rPr>
              <w:t>Mich</w:t>
            </w:r>
            <w:proofErr w:type="spellEnd"/>
            <w:r w:rsidRPr="004B628A">
              <w:rPr>
                <w:rFonts w:ascii="Arial" w:hAnsi="Arial" w:cs="Arial"/>
                <w:b/>
                <w:sz w:val="18"/>
                <w:szCs w:val="18"/>
              </w:rPr>
              <w:t xml:space="preserve"> Ten)</w:t>
            </w:r>
            <w:r w:rsidRPr="004B628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B628A">
              <w:rPr>
                <w:rFonts w:ascii="Arial" w:hAnsi="Arial" w:cs="Arial"/>
                <w:b/>
                <w:sz w:val="18"/>
                <w:szCs w:val="18"/>
              </w:rPr>
              <w:t>Cd</w:t>
            </w:r>
            <w:r w:rsidR="004B628A" w:rsidRPr="004B628A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r w:rsidRPr="004B628A">
              <w:rPr>
                <w:rFonts w:ascii="Arial" w:hAnsi="Arial" w:cs="Arial"/>
                <w:b/>
                <w:sz w:val="18"/>
                <w:szCs w:val="18"/>
              </w:rPr>
              <w:t xml:space="preserve">Cu, </w:t>
            </w:r>
            <w:r w:rsidR="004B628A" w:rsidRPr="004B628A">
              <w:rPr>
                <w:rFonts w:ascii="Arial" w:hAnsi="Arial" w:cs="Arial"/>
                <w:b/>
                <w:sz w:val="18"/>
                <w:szCs w:val="18"/>
              </w:rPr>
              <w:t>Zn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>Alkalinity</w:t>
            </w:r>
          </w:p>
        </w:tc>
        <w:tc>
          <w:tcPr>
            <w:tcW w:w="30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8" w:type="dxa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bCs/>
                <w:sz w:val="18"/>
                <w:szCs w:val="18"/>
              </w:rPr>
              <w:t>GA</w:t>
            </w:r>
          </w:p>
        </w:tc>
        <w:tc>
          <w:tcPr>
            <w:tcW w:w="30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>Mo, Ni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>NH</w:t>
            </w:r>
            <w:r w:rsidRPr="004B628A">
              <w:rPr>
                <w:rFonts w:ascii="Arial" w:hAnsi="Arial" w:cs="Arial"/>
                <w:sz w:val="18"/>
                <w:szCs w:val="18"/>
                <w:vertAlign w:val="subscript"/>
              </w:rPr>
              <w:t>3,</w:t>
            </w:r>
            <w:r w:rsidRPr="004B628A">
              <w:rPr>
                <w:rFonts w:ascii="Arial" w:hAnsi="Arial" w:cs="Arial"/>
                <w:sz w:val="18"/>
                <w:szCs w:val="18"/>
              </w:rPr>
              <w:t xml:space="preserve"> Tot Phos </w:t>
            </w:r>
          </w:p>
        </w:tc>
        <w:tc>
          <w:tcPr>
            <w:tcW w:w="30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4B628A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4B628A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4B628A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8" w:type="dxa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double" w:sz="6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single" w:sz="4" w:space="0" w:color="auto"/>
              <w:left w:val="single" w:sz="4" w:space="0" w:color="000000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Cs/>
                <w:color w:val="0070C0"/>
                <w:u w:val="single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195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vMerge w:val="restart"/>
            <w:tcBorders>
              <w:top w:val="nil"/>
              <w:left w:val="nil"/>
              <w:right w:val="double" w:sz="6" w:space="0" w:color="auto"/>
            </w:tcBorders>
            <w:shd w:val="clear" w:color="auto" w:fill="FFFFFF"/>
            <w:noWrap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52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3562" w:type="dxa"/>
            <w:gridSpan w:val="4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FFFFFF"/>
            <w:noWrap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939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301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562" w:type="dxa"/>
            <w:gridSpan w:val="4"/>
            <w:tcBorders>
              <w:top w:val="nil"/>
              <w:left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4CBC" w:rsidTr="000400D7">
        <w:trPr>
          <w:trHeight w:val="210"/>
        </w:trPr>
        <w:tc>
          <w:tcPr>
            <w:tcW w:w="2472" w:type="dxa"/>
            <w:vMerge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2225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  <w:right w:val="single" w:sz="4" w:space="0" w:color="000000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84" w:type="dxa"/>
            <w:gridSpan w:val="2"/>
            <w:tcBorders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8" w:type="dxa"/>
            <w:gridSpan w:val="2"/>
            <w:tcBorders>
              <w:left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vMerge w:val="restart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000000"/>
            <w:noWrap/>
            <w:vAlign w:val="center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color w:val="FFFFFF"/>
                <w:sz w:val="32"/>
                <w:szCs w:val="32"/>
              </w:rPr>
              <w:t>GRABS</w:t>
            </w:r>
            <w:r w:rsidRPr="00EF140B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    </w:t>
            </w:r>
          </w:p>
        </w:tc>
        <w:tc>
          <w:tcPr>
            <w:tcW w:w="8799" w:type="dxa"/>
            <w:gridSpan w:val="10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969696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25"/>
        </w:trPr>
        <w:tc>
          <w:tcPr>
            <w:tcW w:w="2472" w:type="dxa"/>
            <w:vMerge/>
            <w:tcBorders>
              <w:top w:val="nil"/>
              <w:left w:val="nil"/>
              <w:right w:val="double" w:sz="6" w:space="0" w:color="auto"/>
            </w:tcBorders>
            <w:shd w:val="clear" w:color="auto" w:fill="auto"/>
            <w:vAlign w:val="center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 xml:space="preserve"> Grab Parameters</w:t>
            </w:r>
          </w:p>
        </w:tc>
        <w:tc>
          <w:tcPr>
            <w:tcW w:w="197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nil"/>
              <w:right w:val="double" w:sz="6" w:space="0" w:color="auto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Sample #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-1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-2 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-3 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Upstream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iCs/>
                <w:sz w:val="18"/>
                <w:szCs w:val="18"/>
                <w:highlight w:val="yellow"/>
              </w:rPr>
            </w:pPr>
            <w:r w:rsidRPr="00EF140B">
              <w:rPr>
                <w:rFonts w:ascii="Arial" w:hAnsi="Arial" w:cs="Arial"/>
                <w:iCs/>
                <w:sz w:val="18"/>
                <w:szCs w:val="18"/>
                <w:highlight w:val="yellow"/>
              </w:rPr>
              <w:t>pH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FC65CB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iCs/>
                <w:sz w:val="18"/>
                <w:szCs w:val="18"/>
                <w:highlight w:val="yellow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iCs/>
                <w:sz w:val="18"/>
                <w:szCs w:val="18"/>
                <w:highlight w:val="yellow"/>
              </w:rPr>
            </w:pPr>
            <w:r w:rsidRPr="00EF140B">
              <w:rPr>
                <w:rFonts w:ascii="Arial" w:hAnsi="Arial" w:cs="Arial"/>
                <w:iCs/>
                <w:sz w:val="18"/>
                <w:szCs w:val="18"/>
                <w:highlight w:val="yellow"/>
              </w:rPr>
              <w:t>Dissolved Oxygen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FC65CB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GCN  (Available Cyanide)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FC65CB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0400D7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Fecal Coliform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4B628A" w:rsidRDefault="00FC65CB" w:rsidP="004B62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B628A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10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9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140B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440"/>
        </w:trPr>
        <w:tc>
          <w:tcPr>
            <w:tcW w:w="2472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bCs/>
              </w:rPr>
            </w:pPr>
            <w:r w:rsidRPr="00EF140B">
              <w:rPr>
                <w:rFonts w:ascii="Arial" w:hAnsi="Arial" w:cs="Arial"/>
                <w:b/>
                <w:bCs/>
              </w:rPr>
              <w:t>Comp. start time:</w:t>
            </w:r>
          </w:p>
        </w:tc>
        <w:tc>
          <w:tcPr>
            <w:tcW w:w="2028" w:type="dxa"/>
            <w:gridSpan w:val="2"/>
            <w:tcBorders>
              <w:top w:val="single" w:sz="4" w:space="0" w:color="auto"/>
              <w:left w:val="nil"/>
              <w:bottom w:val="dashSmallGap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</w:rPr>
            </w:pPr>
            <w:r w:rsidRPr="00EF140B">
              <w:rPr>
                <w:rFonts w:ascii="Arial" w:hAnsi="Arial" w:cs="Arial"/>
              </w:rPr>
              <w:t> </w:t>
            </w:r>
          </w:p>
        </w:tc>
        <w:tc>
          <w:tcPr>
            <w:tcW w:w="197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righ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EF140B">
              <w:rPr>
                <w:rFonts w:ascii="Arial" w:hAnsi="Arial" w:cs="Arial"/>
                <w:b/>
                <w:bCs/>
                <w:color w:val="FFFFFF"/>
                <w:sz w:val="20"/>
                <w:szCs w:val="20"/>
                <w:highlight w:val="black"/>
              </w:rPr>
              <w:t>Sample Method: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F140B">
              <w:rPr>
                <w:rFonts w:ascii="Arial" w:hAnsi="Arial" w:cs="Arial"/>
                <w:b/>
                <w:sz w:val="28"/>
                <w:szCs w:val="2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87"/>
        </w:trPr>
        <w:tc>
          <w:tcPr>
            <w:tcW w:w="2472" w:type="dxa"/>
            <w:tcBorders>
              <w:top w:val="nil"/>
              <w:bottom w:val="single" w:sz="4" w:space="0" w:color="auto"/>
              <w:right w:val="nil"/>
            </w:tcBorders>
            <w:shd w:val="clear" w:color="auto" w:fill="000000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EF140B">
              <w:rPr>
                <w:rFonts w:ascii="Arial" w:hAnsi="Arial" w:cs="Arial"/>
                <w:color w:val="FFFFFF"/>
                <w:sz w:val="18"/>
                <w:szCs w:val="18"/>
              </w:rPr>
              <w:t>SAMPLE LOCATIONS:</w:t>
            </w:r>
          </w:p>
        </w:tc>
        <w:tc>
          <w:tcPr>
            <w:tcW w:w="8799" w:type="dxa"/>
            <w:gridSpan w:val="10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0400D7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405"/>
        </w:trPr>
        <w:tc>
          <w:tcPr>
            <w:tcW w:w="2472" w:type="dxa"/>
            <w:tcBorders>
              <w:top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Composite:</w:t>
            </w:r>
          </w:p>
        </w:tc>
        <w:tc>
          <w:tcPr>
            <w:tcW w:w="8799" w:type="dxa"/>
            <w:gridSpan w:val="10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350"/>
        </w:trPr>
        <w:tc>
          <w:tcPr>
            <w:tcW w:w="2472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Grab:</w:t>
            </w:r>
          </w:p>
        </w:tc>
        <w:tc>
          <w:tcPr>
            <w:tcW w:w="879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40"/>
        </w:trPr>
        <w:tc>
          <w:tcPr>
            <w:tcW w:w="2472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Field Notes:</w:t>
            </w:r>
          </w:p>
        </w:tc>
        <w:tc>
          <w:tcPr>
            <w:tcW w:w="879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4CBC" w:rsidTr="000400D7">
        <w:trPr>
          <w:trHeight w:val="287"/>
        </w:trPr>
        <w:tc>
          <w:tcPr>
            <w:tcW w:w="2472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879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0400D7" w:rsidRPr="00EF140B" w:rsidRDefault="004E4F54" w:rsidP="00A85D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140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400D7" w:rsidRPr="00EF140B" w:rsidRDefault="000400D7" w:rsidP="00A85DF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25B86" w:rsidRPr="000400D7" w:rsidRDefault="00C25B86" w:rsidP="000400D7"/>
    <w:sectPr w:rsidR="00C25B86" w:rsidRPr="000400D7" w:rsidSect="000400D7">
      <w:pgSz w:w="12240" w:h="15840"/>
      <w:pgMar w:top="360" w:right="1440" w:bottom="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86"/>
    <w:rsid w:val="000400D7"/>
    <w:rsid w:val="00334CBC"/>
    <w:rsid w:val="004B628A"/>
    <w:rsid w:val="004E4F54"/>
    <w:rsid w:val="00A85DF1"/>
    <w:rsid w:val="00C25B86"/>
    <w:rsid w:val="00D30066"/>
    <w:rsid w:val="00EF140B"/>
    <w:rsid w:val="00FC3256"/>
    <w:rsid w:val="00FC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6CF84A8"/>
  <w15:docId w15:val="{A4976EFA-6E49-41FF-B84D-D68FB434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144</Words>
  <Characters>817</Characters>
  <Application>Microsoft Office Word</Application>
  <DocSecurity>0</DocSecurity>
  <Lines>331</Lines>
  <Paragraphs>72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Brady, Donal (DEQ)</cp:lastModifiedBy>
  <cp:revision>0</cp:revision>
  <dcterms:created xsi:type="dcterms:W3CDTF">2017-04-21T15:17:00Z</dcterms:created>
  <dcterms:modified xsi:type="dcterms:W3CDTF">2018-12-11T21:36:00Z</dcterms:modified>
</cp:coreProperties>
</file>